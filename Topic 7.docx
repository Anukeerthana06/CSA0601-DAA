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E1A27">
      <w:pPr>
        <w:pStyle w:val="2"/>
        <w:spacing w:before="64"/>
        <w:jc w:val="both"/>
      </w:pPr>
      <w:r>
        <w:rPr>
          <w:spacing w:val="-2"/>
        </w:rPr>
        <w:t>TOPIC</w:t>
      </w:r>
      <w:r>
        <w:rPr>
          <w:spacing w:val="-16"/>
        </w:rPr>
        <w:t xml:space="preserve"> </w:t>
      </w:r>
      <w:r>
        <w:rPr>
          <w:spacing w:val="-2"/>
        </w:rPr>
        <w:t>7:</w:t>
      </w:r>
      <w:r>
        <w:rPr>
          <w:spacing w:val="-12"/>
        </w:rPr>
        <w:t xml:space="preserve"> </w:t>
      </w:r>
      <w:r>
        <w:rPr>
          <w:spacing w:val="-2"/>
        </w:rPr>
        <w:t>TRACTABILITY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APPROXIMATION</w:t>
      </w:r>
      <w:r>
        <w:rPr>
          <w:spacing w:val="-18"/>
        </w:rPr>
        <w:t xml:space="preserve"> </w:t>
      </w:r>
      <w:r>
        <w:rPr>
          <w:spacing w:val="-2"/>
        </w:rPr>
        <w:t>ALGORITHM</w:t>
      </w:r>
    </w:p>
    <w:p w14:paraId="7340E4CB">
      <w:pPr>
        <w:pStyle w:val="6"/>
        <w:spacing w:before="317"/>
        <w:rPr>
          <w:b/>
          <w:sz w:val="28"/>
        </w:rPr>
      </w:pPr>
    </w:p>
    <w:p w14:paraId="2E62FBFD">
      <w:pPr>
        <w:pStyle w:val="3"/>
        <w:spacing w:before="0" w:line="360" w:lineRule="auto"/>
        <w:ind w:right="727"/>
        <w:jc w:val="both"/>
      </w:pPr>
      <w:r>
        <w:rPr>
          <w:sz w:val="28"/>
        </w:rPr>
        <w:t xml:space="preserve">Q1. </w:t>
      </w:r>
      <w:r>
        <w:t xml:space="preserve">Implement a program to verify if a given problem is in class P or NP. Choose a specific decision problem (e.g., Hamiltonian Path) and implement a polynomial-time algorithm (if in P) or a non-deterministic polynomial-time verification algorithm (if in </w:t>
      </w:r>
      <w:r>
        <w:rPr>
          <w:spacing w:val="-4"/>
        </w:rPr>
        <w:t>NP).</w:t>
      </w:r>
    </w:p>
    <w:p w14:paraId="624A22DD">
      <w:pPr>
        <w:pStyle w:val="6"/>
        <w:spacing w:before="162" w:line="362" w:lineRule="auto"/>
        <w:ind w:left="23" w:right="726"/>
        <w:jc w:val="both"/>
        <w:rPr>
          <w:rFonts w:ascii="Calibri"/>
          <w:b/>
          <w:sz w:val="22"/>
        </w:rPr>
      </w:pPr>
      <w:r>
        <w:rPr>
          <w:b/>
          <w:sz w:val="28"/>
        </w:rPr>
        <w:t>Aim:</w:t>
      </w:r>
      <w:r>
        <w:rPr>
          <w:b/>
          <w:spacing w:val="-18"/>
          <w:sz w:val="2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(Hamiltonian</w:t>
      </w:r>
      <w:r>
        <w:rPr>
          <w:spacing w:val="-15"/>
        </w:rPr>
        <w:t xml:space="preserve"> </w:t>
      </w:r>
      <w:r>
        <w:t>Path) belongs to class</w:t>
      </w:r>
      <w:r>
        <w:rPr>
          <w:spacing w:val="-1"/>
        </w:rPr>
        <w:t xml:space="preserve"> </w:t>
      </w:r>
      <w:r>
        <w:t>P or NP</w:t>
      </w:r>
      <w:r>
        <w:rPr>
          <w:spacing w:val="-5"/>
        </w:rPr>
        <w:t xml:space="preserve"> </w:t>
      </w:r>
      <w:r>
        <w:t>by demonstrating a polynomial-time verification algorithm</w:t>
      </w:r>
      <w:r>
        <w:rPr>
          <w:spacing w:val="-2"/>
        </w:rPr>
        <w:t xml:space="preserve"> </w:t>
      </w:r>
      <w:r>
        <w:t>for the Hamiltonian Path problem</w:t>
      </w:r>
      <w:r>
        <w:rPr>
          <w:rFonts w:ascii="Calibri"/>
          <w:b/>
          <w:sz w:val="22"/>
        </w:rPr>
        <w:t>.</w:t>
      </w:r>
    </w:p>
    <w:p w14:paraId="1D8CC9EE">
      <w:pPr>
        <w:pStyle w:val="2"/>
        <w:spacing w:before="152"/>
      </w:pPr>
      <w:r>
        <w:rPr>
          <w:spacing w:val="-2"/>
        </w:rPr>
        <w:t>Algorithm:</w:t>
      </w:r>
    </w:p>
    <w:p w14:paraId="3F5654AB">
      <w:pPr>
        <w:pStyle w:val="6"/>
        <w:tabs>
          <w:tab w:val="left" w:pos="1924"/>
          <w:tab w:val="left" w:pos="2794"/>
          <w:tab w:val="left" w:pos="2971"/>
          <w:tab w:val="left" w:pos="4473"/>
          <w:tab w:val="left" w:pos="5649"/>
          <w:tab w:val="left" w:pos="5881"/>
          <w:tab w:val="left" w:pos="7359"/>
          <w:tab w:val="left" w:pos="7530"/>
          <w:tab w:val="left" w:pos="8444"/>
          <w:tab w:val="left" w:pos="8495"/>
        </w:tabs>
        <w:spacing w:before="321" w:line="360" w:lineRule="auto"/>
        <w:ind w:left="23" w:right="730"/>
        <w:jc w:val="both"/>
      </w:pPr>
      <w:r>
        <w:t>Step1: Input</w:t>
      </w:r>
      <w:r>
        <w:tab/>
      </w:r>
      <w:r>
        <w:rPr>
          <w:spacing w:val="-45"/>
        </w:rPr>
        <w:t xml:space="preserve"> </w:t>
      </w:r>
      <w:r>
        <w:t>the</w:t>
      </w:r>
      <w:r>
        <w:tab/>
      </w:r>
      <w:r>
        <w:tab/>
      </w:r>
      <w:r>
        <w:t xml:space="preserve">graph </w:t>
      </w:r>
      <w:r>
        <w:rPr>
          <w:rFonts w:ascii="Cambria Math" w:eastAsia="Cambria Math"/>
        </w:rPr>
        <w:t>𝐺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 xml:space="preserve">= (𝑉, 𝐸) </w:t>
      </w:r>
      <w:r>
        <w:t>with</w:t>
      </w:r>
      <w:r>
        <w:tab/>
      </w:r>
      <w:r>
        <w:tab/>
      </w:r>
      <w:r>
        <w:rPr>
          <w:spacing w:val="-2"/>
        </w:rPr>
        <w:t>vertices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 xml:space="preserve">edges. </w:t>
      </w:r>
      <w:r>
        <w:t>Step2: Take</w:t>
      </w:r>
      <w:r>
        <w:tab/>
      </w:r>
      <w:r>
        <w:rPr>
          <w:spacing w:val="-10"/>
        </w:rPr>
        <w:t>a</w:t>
      </w:r>
      <w:r>
        <w:tab/>
      </w:r>
      <w:r>
        <w:rPr>
          <w:spacing w:val="-2"/>
        </w:rPr>
        <w:t>candidate</w:t>
      </w:r>
      <w:r>
        <w:tab/>
      </w:r>
      <w:r>
        <w:rPr>
          <w:spacing w:val="-4"/>
        </w:rPr>
        <w:t>path</w:t>
      </w:r>
      <w:r>
        <w:tab/>
      </w:r>
      <w:r>
        <w:rPr>
          <w:spacing w:val="-2"/>
        </w:rPr>
        <w:t>(certificate)</w:t>
      </w:r>
      <w:r>
        <w:tab/>
      </w:r>
      <w:r>
        <w:tab/>
      </w:r>
      <w:r>
        <w:rPr>
          <w:spacing w:val="-6"/>
        </w:rPr>
        <w:t>as</w:t>
      </w:r>
      <w:r>
        <w:tab/>
      </w:r>
      <w:r>
        <w:tab/>
      </w:r>
      <w:r>
        <w:rPr>
          <w:spacing w:val="-2"/>
        </w:rPr>
        <w:t xml:space="preserve">input. </w:t>
      </w:r>
      <w:r>
        <w:t>Step 3: Check the following conditions:</w:t>
      </w:r>
    </w:p>
    <w:p w14:paraId="33C1051F">
      <w:pPr>
        <w:pStyle w:val="6"/>
        <w:spacing w:before="156"/>
        <w:ind w:left="744"/>
        <w:jc w:val="both"/>
      </w:pP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exactly</w:t>
      </w:r>
      <w:r>
        <w:rPr>
          <w:spacing w:val="-9"/>
        </w:rPr>
        <w:t xml:space="preserve"> </w:t>
      </w:r>
      <w:r>
        <w:rPr>
          <w:spacing w:val="-4"/>
        </w:rPr>
        <w:t>once.</w:t>
      </w:r>
    </w:p>
    <w:p w14:paraId="03DD574A">
      <w:pPr>
        <w:pStyle w:val="6"/>
        <w:spacing w:before="24"/>
      </w:pPr>
    </w:p>
    <w:p w14:paraId="36DE800D">
      <w:pPr>
        <w:pStyle w:val="6"/>
        <w:ind w:left="744"/>
        <w:jc w:val="both"/>
      </w:pPr>
      <w:r>
        <w:t>Each</w:t>
      </w:r>
      <w:r>
        <w:rPr>
          <w:spacing w:val="-7"/>
        </w:rPr>
        <w:t xml:space="preserve"> </w:t>
      </w:r>
      <w:r>
        <w:t>consecutive</w:t>
      </w:r>
      <w:r>
        <w:rPr>
          <w:spacing w:val="-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vertices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33408812">
      <w:pPr>
        <w:pStyle w:val="6"/>
        <w:spacing w:before="19"/>
      </w:pPr>
    </w:p>
    <w:p w14:paraId="1D74277C">
      <w:pPr>
        <w:pStyle w:val="6"/>
        <w:spacing w:line="360" w:lineRule="auto"/>
        <w:ind w:left="23" w:right="837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conditions hold,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is valid —</w:t>
      </w:r>
      <w:r>
        <w:rPr>
          <w:spacing w:val="-2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 Hamiltonian Path.</w:t>
      </w:r>
    </w:p>
    <w:p w14:paraId="1708DB30">
      <w:pPr>
        <w:pStyle w:val="6"/>
        <w:spacing w:before="3"/>
        <w:ind w:left="23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5"/>
        </w:rPr>
        <w:t xml:space="preserve"> </w:t>
      </w:r>
      <w:r>
        <w:rPr>
          <w:spacing w:val="-2"/>
        </w:rPr>
        <w:t>(True/False).</w:t>
      </w:r>
    </w:p>
    <w:p w14:paraId="09DBF932">
      <w:pPr>
        <w:pStyle w:val="6"/>
        <w:spacing w:before="25"/>
      </w:pPr>
    </w:p>
    <w:p w14:paraId="1EAE6006">
      <w:pPr>
        <w:pStyle w:val="2"/>
      </w:pPr>
      <w:r>
        <w:t>Python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4F8F2D2D">
      <w:pPr>
        <w:pStyle w:val="6"/>
        <w:spacing w:before="6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203835</wp:posOffset>
            </wp:positionV>
            <wp:extent cx="5821045" cy="255524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787" cy="2555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E7C23">
      <w:pPr>
        <w:pStyle w:val="6"/>
        <w:spacing w:after="0"/>
        <w:rPr>
          <w:b/>
          <w:sz w:val="20"/>
        </w:rPr>
        <w:sectPr>
          <w:type w:val="continuous"/>
          <w:pgSz w:w="11910" w:h="16840"/>
          <w:pgMar w:top="1360" w:right="708" w:bottom="280" w:left="1417" w:header="720" w:footer="720" w:gutter="0"/>
          <w:cols w:space="720" w:num="1"/>
        </w:sectPr>
      </w:pPr>
    </w:p>
    <w:p w14:paraId="0C03A257">
      <w:pPr>
        <w:pStyle w:val="3"/>
        <w:spacing w:before="59" w:line="364" w:lineRule="auto"/>
        <w:ind w:right="837"/>
      </w:pPr>
      <w:r>
        <w:rPr>
          <w:sz w:val="28"/>
        </w:rPr>
        <w:t>Q2.</w:t>
      </w:r>
      <w:r>
        <w:rPr>
          <w:spacing w:val="-3"/>
          <w:sz w:val="28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3-SAT</w:t>
      </w:r>
      <w:r>
        <w:rPr>
          <w:spacing w:val="-10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NP-Completeness.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 known NP-Complete problem (e.g., Vertex Cover) to reduce it to the 3-SAT problem.</w:t>
      </w:r>
    </w:p>
    <w:p w14:paraId="4D9154DD">
      <w:pPr>
        <w:pStyle w:val="6"/>
        <w:rPr>
          <w:b/>
        </w:rPr>
      </w:pPr>
    </w:p>
    <w:p w14:paraId="58A31A74">
      <w:pPr>
        <w:pStyle w:val="6"/>
        <w:spacing w:before="105"/>
        <w:rPr>
          <w:b/>
        </w:rPr>
      </w:pPr>
    </w:p>
    <w:p w14:paraId="2F7A1AAA">
      <w:pPr>
        <w:pStyle w:val="6"/>
        <w:spacing w:line="256" w:lineRule="auto"/>
        <w:ind w:left="23" w:right="729"/>
        <w:rPr>
          <w:rFonts w:ascii="Calibri"/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40"/>
          <w:sz w:val="28"/>
        </w:rPr>
        <w:t xml:space="preserve"> </w:t>
      </w:r>
      <w:r>
        <w:t>Solve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3-SAT</w:t>
      </w:r>
      <w:r>
        <w:rPr>
          <w:spacing w:val="39"/>
        </w:rPr>
        <w:t xml:space="preserve"> </w:t>
      </w:r>
      <w:r>
        <w:t>problem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verify</w:t>
      </w:r>
      <w:r>
        <w:rPr>
          <w:spacing w:val="40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NP-completeness</w:t>
      </w:r>
      <w:r>
        <w:rPr>
          <w:spacing w:val="-4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reduction</w:t>
      </w:r>
      <w:r>
        <w:rPr>
          <w:spacing w:val="40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 xml:space="preserve">Vertex </w:t>
      </w:r>
      <w:r>
        <w:rPr>
          <w:spacing w:val="-2"/>
        </w:rPr>
        <w:t>Cover</w:t>
      </w:r>
      <w:r>
        <w:rPr>
          <w:rFonts w:ascii="Calibri"/>
          <w:b/>
          <w:spacing w:val="-2"/>
          <w:sz w:val="28"/>
        </w:rPr>
        <w:t>.</w:t>
      </w:r>
    </w:p>
    <w:p w14:paraId="75E87382">
      <w:pPr>
        <w:pStyle w:val="6"/>
        <w:rPr>
          <w:rFonts w:ascii="Calibri"/>
          <w:b/>
        </w:rPr>
      </w:pPr>
    </w:p>
    <w:p w14:paraId="56CF6457">
      <w:pPr>
        <w:pStyle w:val="6"/>
        <w:spacing w:before="91"/>
        <w:rPr>
          <w:rFonts w:ascii="Calibri"/>
          <w:b/>
        </w:rPr>
      </w:pPr>
    </w:p>
    <w:p w14:paraId="075903BA">
      <w:pPr>
        <w:pStyle w:val="2"/>
      </w:pPr>
      <w:r>
        <w:rPr>
          <w:spacing w:val="-2"/>
        </w:rPr>
        <w:t>Algorithm:</w:t>
      </w:r>
    </w:p>
    <w:p w14:paraId="76E58625">
      <w:pPr>
        <w:pStyle w:val="8"/>
        <w:numPr>
          <w:ilvl w:val="0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3-SAT</w:t>
      </w:r>
      <w:r>
        <w:rPr>
          <w:spacing w:val="-1"/>
          <w:sz w:val="24"/>
        </w:rPr>
        <w:t xml:space="preserve"> </w:t>
      </w:r>
      <w:r>
        <w:rPr>
          <w:sz w:val="24"/>
        </w:rPr>
        <w:t>formula:</w:t>
      </w:r>
      <w:r>
        <w:rPr>
          <w:spacing w:val="-2"/>
          <w:sz w:val="24"/>
        </w:rPr>
        <w:t xml:space="preserve"> </w:t>
      </w:r>
      <w:r>
        <w:rPr>
          <w:sz w:val="24"/>
        </w:rPr>
        <w:t>(x1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x2</w:t>
      </w:r>
      <w:r>
        <w:rPr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¬x3)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3"/>
          <w:sz w:val="24"/>
        </w:rPr>
        <w:t xml:space="preserve"> </w:t>
      </w:r>
      <w:r>
        <w:rPr>
          <w:sz w:val="24"/>
        </w:rPr>
        <w:t>(¬x1</w:t>
      </w:r>
      <w:r>
        <w:rPr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x2</w:t>
      </w:r>
      <w:r>
        <w:rPr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2"/>
          <w:sz w:val="24"/>
        </w:rPr>
        <w:t xml:space="preserve"> </w:t>
      </w:r>
      <w:r>
        <w:rPr>
          <w:sz w:val="24"/>
        </w:rPr>
        <w:t>x4)</w:t>
      </w:r>
      <w:r>
        <w:rPr>
          <w:spacing w:val="-1"/>
          <w:sz w:val="24"/>
        </w:rPr>
        <w:t xml:space="preserve"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2"/>
          <w:sz w:val="24"/>
        </w:rPr>
        <w:t xml:space="preserve"> </w:t>
      </w:r>
      <w:r>
        <w:rPr>
          <w:sz w:val="24"/>
        </w:rPr>
        <w:t>(x3</w:t>
      </w:r>
      <w:r>
        <w:rPr>
          <w:spacing w:val="-2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6"/>
          <w:sz w:val="24"/>
        </w:rPr>
        <w:t xml:space="preserve"> </w:t>
      </w:r>
      <w:r>
        <w:rPr>
          <w:sz w:val="24"/>
        </w:rPr>
        <w:t>¬x4</w:t>
      </w:r>
      <w:r>
        <w:rPr>
          <w:spacing w:val="-4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3"/>
          <w:sz w:val="24"/>
        </w:rPr>
        <w:t xml:space="preserve"> </w:t>
      </w:r>
      <w:r>
        <w:rPr>
          <w:spacing w:val="-4"/>
          <w:sz w:val="24"/>
        </w:rPr>
        <w:t>x5).</w:t>
      </w:r>
    </w:p>
    <w:p w14:paraId="7170D6B2">
      <w:pPr>
        <w:pStyle w:val="8"/>
        <w:numPr>
          <w:ilvl w:val="0"/>
          <w:numId w:val="1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Enumerate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x1–x5.</w:t>
      </w:r>
    </w:p>
    <w:p w14:paraId="6ADB3999">
      <w:pPr>
        <w:pStyle w:val="8"/>
        <w:numPr>
          <w:ilvl w:val="0"/>
          <w:numId w:val="1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clause</w:t>
      </w:r>
      <w:r>
        <w:rPr>
          <w:spacing w:val="-3"/>
          <w:sz w:val="24"/>
        </w:rPr>
        <w:t xml:space="preserve"> </w:t>
      </w:r>
      <w:r>
        <w:rPr>
          <w:sz w:val="24"/>
        </w:rPr>
        <w:t>evaluates</w:t>
      </w:r>
      <w:r>
        <w:rPr>
          <w:spacing w:val="-9"/>
          <w:sz w:val="24"/>
        </w:rPr>
        <w:t xml:space="preserve"> </w:t>
      </w:r>
      <w:r>
        <w:rPr>
          <w:sz w:val="24"/>
        </w:rPr>
        <w:t>True →</w:t>
      </w:r>
      <w:r>
        <w:rPr>
          <w:spacing w:val="-3"/>
          <w:sz w:val="24"/>
        </w:rPr>
        <w:t xml:space="preserve"> </w:t>
      </w:r>
      <w:r>
        <w:rPr>
          <w:sz w:val="24"/>
        </w:rPr>
        <w:t>satisfying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7CFFC074">
      <w:pPr>
        <w:pStyle w:val="8"/>
        <w:numPr>
          <w:ilvl w:val="0"/>
          <w:numId w:val="1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rFonts w:ascii="Cambria Math" w:hAnsi="Cambria Math"/>
          <w:sz w:val="24"/>
        </w:rPr>
      </w:pPr>
      <w:r>
        <w:rPr>
          <w:sz w:val="24"/>
        </w:rPr>
        <w:t>Reduction</w:t>
      </w:r>
      <w:r>
        <w:rPr>
          <w:spacing w:val="47"/>
          <w:sz w:val="24"/>
        </w:rPr>
        <w:t xml:space="preserve"> </w:t>
      </w:r>
      <w:r>
        <w:rPr>
          <w:sz w:val="24"/>
        </w:rPr>
        <w:t>verification:</w:t>
      </w:r>
      <w:r>
        <w:rPr>
          <w:spacing w:val="50"/>
          <w:sz w:val="24"/>
        </w:rPr>
        <w:t xml:space="preserve"> </w:t>
      </w:r>
      <w:r>
        <w:rPr>
          <w:sz w:val="24"/>
        </w:rPr>
        <w:t>Each</w:t>
      </w:r>
      <w:r>
        <w:rPr>
          <w:spacing w:val="46"/>
          <w:sz w:val="24"/>
        </w:rPr>
        <w:t xml:space="preserve"> </w:t>
      </w:r>
      <w:r>
        <w:rPr>
          <w:sz w:val="24"/>
        </w:rPr>
        <w:t>edge</w:t>
      </w:r>
      <w:r>
        <w:rPr>
          <w:spacing w:val="2"/>
          <w:sz w:val="24"/>
        </w:rPr>
        <w:t xml:space="preserve"> </w:t>
      </w:r>
      <w:r>
        <w:rPr>
          <w:sz w:val="24"/>
        </w:rPr>
        <w:t>(u,</w:t>
      </w:r>
      <w:r>
        <w:rPr>
          <w:spacing w:val="53"/>
          <w:sz w:val="24"/>
        </w:rPr>
        <w:t xml:space="preserve"> </w:t>
      </w:r>
      <w:r>
        <w:rPr>
          <w:sz w:val="24"/>
        </w:rPr>
        <w:t>v)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41"/>
          <w:sz w:val="24"/>
        </w:rPr>
        <w:t xml:space="preserve"> </w:t>
      </w:r>
      <w:r>
        <w:rPr>
          <w:sz w:val="24"/>
        </w:rPr>
        <w:t>Vertex</w:t>
      </w:r>
      <w:r>
        <w:rPr>
          <w:spacing w:val="46"/>
          <w:sz w:val="24"/>
        </w:rPr>
        <w:t xml:space="preserve"> </w:t>
      </w:r>
      <w:r>
        <w:rPr>
          <w:sz w:val="24"/>
        </w:rPr>
        <w:t>Cover</w:t>
      </w:r>
      <w:r>
        <w:rPr>
          <w:spacing w:val="53"/>
          <w:sz w:val="24"/>
        </w:rPr>
        <w:t xml:space="preserve"> </w:t>
      </w:r>
      <w:r>
        <w:rPr>
          <w:sz w:val="24"/>
        </w:rPr>
        <w:t>→</w:t>
      </w:r>
      <w:r>
        <w:rPr>
          <w:spacing w:val="50"/>
          <w:sz w:val="24"/>
        </w:rPr>
        <w:t xml:space="preserve"> </w:t>
      </w:r>
      <w:r>
        <w:rPr>
          <w:sz w:val="24"/>
        </w:rPr>
        <w:t>clause</w:t>
      </w:r>
      <w:r>
        <w:rPr>
          <w:spacing w:val="-1"/>
          <w:sz w:val="24"/>
        </w:rPr>
        <w:t xml:space="preserve"> </w:t>
      </w:r>
      <w:r>
        <w:rPr>
          <w:sz w:val="24"/>
        </w:rPr>
        <w:t>(x_u</w:t>
      </w:r>
      <w:r>
        <w:rPr>
          <w:spacing w:val="50"/>
          <w:sz w:val="24"/>
        </w:rPr>
        <w:t xml:space="preserve"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9"/>
          <w:sz w:val="24"/>
        </w:rPr>
        <w:t xml:space="preserve"> </w:t>
      </w:r>
      <w:r>
        <w:rPr>
          <w:sz w:val="24"/>
        </w:rPr>
        <w:t>x_v</w:t>
      </w:r>
      <w:r>
        <w:rPr>
          <w:spacing w:val="46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∨</w:t>
      </w:r>
    </w:p>
    <w:p w14:paraId="0C7A3294">
      <w:pPr>
        <w:pStyle w:val="6"/>
        <w:spacing w:before="1"/>
        <w:ind w:left="744"/>
      </w:pPr>
      <w:r>
        <w:rPr>
          <w:spacing w:val="-2"/>
        </w:rPr>
        <w:t>dummy).</w:t>
      </w:r>
    </w:p>
    <w:p w14:paraId="3E406653">
      <w:pPr>
        <w:pStyle w:val="8"/>
        <w:numPr>
          <w:ilvl w:val="0"/>
          <w:numId w:val="1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satisfiability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634176C1">
      <w:pPr>
        <w:pStyle w:val="6"/>
      </w:pPr>
    </w:p>
    <w:p w14:paraId="626A0607">
      <w:pPr>
        <w:pStyle w:val="6"/>
        <w:spacing w:before="47"/>
      </w:pPr>
    </w:p>
    <w:p w14:paraId="43283C35">
      <w:pPr>
        <w:pStyle w:val="2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Code:</w:t>
      </w:r>
    </w:p>
    <w:p w14:paraId="1CC1790E">
      <w:pPr>
        <w:pStyle w:val="6"/>
        <w:spacing w:before="7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683885" cy="352171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157" cy="352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5BF2F">
      <w:pPr>
        <w:pStyle w:val="6"/>
        <w:spacing w:after="0"/>
        <w:rPr>
          <w:b/>
          <w:sz w:val="11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614E6D1E">
      <w:pPr>
        <w:pStyle w:val="3"/>
        <w:spacing w:before="59" w:line="259" w:lineRule="auto"/>
        <w:ind w:right="837"/>
      </w:pPr>
      <w:r>
        <w:rPr>
          <w:sz w:val="28"/>
        </w:rPr>
        <w:t>Q3.</w:t>
      </w:r>
      <w:r>
        <w:rPr>
          <w:spacing w:val="-2"/>
          <w:sz w:val="28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approximation</w:t>
      </w:r>
      <w:r>
        <w:rPr>
          <w:spacing w:val="-2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Vertex</w:t>
      </w:r>
      <w:r>
        <w:rPr>
          <w:spacing w:val="-8"/>
        </w:rPr>
        <w:t xml:space="preserve"> </w:t>
      </w:r>
      <w:r>
        <w:t>Cover</w:t>
      </w:r>
      <w:r>
        <w:rPr>
          <w:spacing w:val="-13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Compare the performance of the approximation algorithm with the exact solution obtained through</w:t>
      </w:r>
      <w:r>
        <w:rPr>
          <w:spacing w:val="-7"/>
        </w:rPr>
        <w:t xml:space="preserve"> </w:t>
      </w:r>
      <w:r>
        <w:t>brute-force.</w:t>
      </w:r>
      <w:r>
        <w:rPr>
          <w:spacing w:val="-5"/>
        </w:rPr>
        <w:t xml:space="preserve"> </w:t>
      </w:r>
      <w:r>
        <w:t>Consider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G=</w:t>
      </w:r>
      <w:r>
        <w:rPr>
          <w:spacing w:val="-8"/>
        </w:rPr>
        <w:t xml:space="preserve"> </w:t>
      </w:r>
      <w:r>
        <w:t>(V,</w:t>
      </w:r>
      <w:r>
        <w:rPr>
          <w:spacing w:val="-9"/>
        </w:rPr>
        <w:t xml:space="preserve"> </w:t>
      </w:r>
      <w:r>
        <w:t>E)</w:t>
      </w:r>
      <w:r>
        <w:rPr>
          <w:spacing w:val="-6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V=</w:t>
      </w:r>
      <w:r>
        <w:rPr>
          <w:spacing w:val="-9"/>
        </w:rPr>
        <w:t xml:space="preserve"> </w:t>
      </w:r>
      <w:r>
        <w:t>{1,2,3,4,5}</w:t>
      </w:r>
      <w:r>
        <w:rPr>
          <w:spacing w:val="-6"/>
        </w:rPr>
        <w:t xml:space="preserve"> </w:t>
      </w:r>
      <w:r>
        <w:t>and E= {(1,2), (1,3), (2,3), (3,4), (4,5).</w:t>
      </w:r>
    </w:p>
    <w:p w14:paraId="6F58282E">
      <w:pPr>
        <w:pStyle w:val="6"/>
        <w:rPr>
          <w:b/>
        </w:rPr>
      </w:pPr>
    </w:p>
    <w:p w14:paraId="31E429B6">
      <w:pPr>
        <w:pStyle w:val="6"/>
        <w:spacing w:before="45"/>
        <w:rPr>
          <w:b/>
        </w:rPr>
      </w:pPr>
    </w:p>
    <w:p w14:paraId="431929DF">
      <w:pPr>
        <w:pStyle w:val="6"/>
        <w:spacing w:before="1"/>
        <w:ind w:left="23" w:right="519"/>
      </w:pPr>
      <w:r>
        <w:rPr>
          <w:b/>
          <w:sz w:val="28"/>
        </w:rPr>
        <w:t xml:space="preserve">Aim: </w:t>
      </w:r>
      <w:r>
        <w:t>Implement an</w:t>
      </w:r>
      <w:r>
        <w:rPr>
          <w:spacing w:val="-8"/>
        </w:rPr>
        <w:t xml:space="preserve"> </w:t>
      </w:r>
      <w:r>
        <w:t>approximation</w:t>
      </w:r>
      <w:r>
        <w:rPr>
          <w:spacing w:val="-5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for the</w:t>
      </w:r>
      <w:r>
        <w:rPr>
          <w:spacing w:val="-6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Cover problem, compare it with the exact solution obtained by brute-force, and evaluate performance.</w:t>
      </w:r>
    </w:p>
    <w:p w14:paraId="252B4E14">
      <w:pPr>
        <w:pStyle w:val="6"/>
      </w:pPr>
    </w:p>
    <w:p w14:paraId="3EDA6340">
      <w:pPr>
        <w:pStyle w:val="6"/>
        <w:spacing w:before="40"/>
      </w:pPr>
    </w:p>
    <w:p w14:paraId="48ED76B9">
      <w:pPr>
        <w:pStyle w:val="2"/>
        <w:spacing w:before="1"/>
      </w:pPr>
      <w:r>
        <w:rPr>
          <w:spacing w:val="-2"/>
        </w:rPr>
        <w:t>Algorithm:</w:t>
      </w:r>
    </w:p>
    <w:p w14:paraId="51B13672">
      <w:pPr>
        <w:pStyle w:val="3"/>
        <w:numPr>
          <w:ilvl w:val="0"/>
          <w:numId w:val="2"/>
        </w:numPr>
        <w:tabs>
          <w:tab w:val="left" w:pos="253"/>
        </w:tabs>
        <w:spacing w:before="166" w:after="0" w:line="240" w:lineRule="auto"/>
        <w:ind w:left="253" w:right="0" w:hanging="230"/>
        <w:jc w:val="left"/>
      </w:pPr>
      <w:r>
        <w:t>Approximation</w:t>
      </w:r>
      <w:r>
        <w:rPr>
          <w:spacing w:val="-15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(2-</w:t>
      </w:r>
      <w:r>
        <w:rPr>
          <w:spacing w:val="-2"/>
        </w:rPr>
        <w:t>approximation):</w:t>
      </w:r>
    </w:p>
    <w:p w14:paraId="57E68ADF">
      <w:pPr>
        <w:pStyle w:val="8"/>
        <w:numPr>
          <w:ilvl w:val="1"/>
          <w:numId w:val="2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1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{}.</w:t>
      </w:r>
    </w:p>
    <w:p w14:paraId="17EE0689">
      <w:pPr>
        <w:pStyle w:val="8"/>
        <w:numPr>
          <w:ilvl w:val="1"/>
          <w:numId w:val="2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uncovered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edges:</w:t>
      </w:r>
    </w:p>
    <w:p w14:paraId="4FB1A252">
      <w:pPr>
        <w:pStyle w:val="8"/>
        <w:numPr>
          <w:ilvl w:val="2"/>
          <w:numId w:val="2"/>
        </w:numPr>
        <w:tabs>
          <w:tab w:val="left" w:pos="1463"/>
        </w:tabs>
        <w:spacing w:before="161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Pick any</w:t>
      </w:r>
      <w:r>
        <w:rPr>
          <w:spacing w:val="-9"/>
          <w:sz w:val="24"/>
        </w:rPr>
        <w:t xml:space="preserve"> </w:t>
      </w:r>
      <w:r>
        <w:rPr>
          <w:sz w:val="24"/>
        </w:rPr>
        <w:t>edge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(u,v).</w:t>
      </w:r>
    </w:p>
    <w:p w14:paraId="7A565F02">
      <w:pPr>
        <w:pStyle w:val="8"/>
        <w:numPr>
          <w:ilvl w:val="2"/>
          <w:numId w:val="2"/>
        </w:numPr>
        <w:tabs>
          <w:tab w:val="left" w:pos="1463"/>
        </w:tabs>
        <w:spacing w:before="160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4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u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C.</w:t>
      </w:r>
    </w:p>
    <w:p w14:paraId="73BA6F8F">
      <w:pPr>
        <w:pStyle w:val="8"/>
        <w:numPr>
          <w:ilvl w:val="2"/>
          <w:numId w:val="2"/>
        </w:numPr>
        <w:tabs>
          <w:tab w:val="left" w:pos="1463"/>
        </w:tabs>
        <w:spacing w:before="161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edges</w:t>
      </w:r>
      <w:r>
        <w:rPr>
          <w:spacing w:val="2"/>
          <w:sz w:val="24"/>
        </w:rPr>
        <w:t xml:space="preserve"> </w:t>
      </w:r>
      <w:r>
        <w:rPr>
          <w:sz w:val="24"/>
        </w:rPr>
        <w:t>incident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u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v.</w:t>
      </w:r>
    </w:p>
    <w:p w14:paraId="031103EF">
      <w:pPr>
        <w:pStyle w:val="8"/>
        <w:numPr>
          <w:ilvl w:val="1"/>
          <w:numId w:val="2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C.</w:t>
      </w:r>
    </w:p>
    <w:p w14:paraId="7F28A17A">
      <w:pPr>
        <w:pStyle w:val="3"/>
        <w:numPr>
          <w:ilvl w:val="0"/>
          <w:numId w:val="2"/>
        </w:numPr>
        <w:tabs>
          <w:tab w:val="left" w:pos="267"/>
        </w:tabs>
        <w:spacing w:before="166" w:after="0" w:line="240" w:lineRule="auto"/>
        <w:ind w:left="267" w:right="0" w:hanging="244"/>
        <w:jc w:val="left"/>
      </w:pPr>
      <w:r>
        <w:t>Exact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(Brute-</w:t>
      </w:r>
      <w:r>
        <w:rPr>
          <w:spacing w:val="-2"/>
        </w:rPr>
        <w:t>Force):</w:t>
      </w:r>
    </w:p>
    <w:p w14:paraId="491C13CC">
      <w:pPr>
        <w:pStyle w:val="8"/>
        <w:numPr>
          <w:ilvl w:val="1"/>
          <w:numId w:val="2"/>
        </w:numPr>
        <w:tabs>
          <w:tab w:val="left" w:pos="743"/>
        </w:tabs>
        <w:spacing w:before="15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Enumerate all</w:t>
      </w:r>
      <w:r>
        <w:rPr>
          <w:spacing w:val="-1"/>
          <w:sz w:val="24"/>
        </w:rPr>
        <w:t xml:space="preserve"> </w:t>
      </w:r>
      <w:r>
        <w:rPr>
          <w:sz w:val="24"/>
        </w:rPr>
        <w:t>subsets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vertices.</w:t>
      </w:r>
    </w:p>
    <w:p w14:paraId="0A2D98D5">
      <w:pPr>
        <w:pStyle w:val="8"/>
        <w:numPr>
          <w:ilvl w:val="1"/>
          <w:numId w:val="2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subset</w:t>
      </w:r>
      <w:r>
        <w:rPr>
          <w:spacing w:val="2"/>
          <w:sz w:val="24"/>
        </w:rPr>
        <w:t xml:space="preserve"> </w:t>
      </w:r>
      <w:r>
        <w:rPr>
          <w:sz w:val="24"/>
        </w:rPr>
        <w:t>covers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edges.</w:t>
      </w:r>
    </w:p>
    <w:p w14:paraId="54C1EE5D">
      <w:pPr>
        <w:pStyle w:val="8"/>
        <w:numPr>
          <w:ilvl w:val="1"/>
          <w:numId w:val="2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subset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1EB30B8F">
      <w:pPr>
        <w:pStyle w:val="3"/>
        <w:numPr>
          <w:ilvl w:val="0"/>
          <w:numId w:val="2"/>
        </w:numPr>
        <w:tabs>
          <w:tab w:val="left" w:pos="267"/>
        </w:tabs>
        <w:spacing w:before="166" w:after="0" w:line="240" w:lineRule="auto"/>
        <w:ind w:left="267" w:right="0" w:hanging="244"/>
        <w:jc w:val="left"/>
      </w:pP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Comparison:</w:t>
      </w:r>
    </w:p>
    <w:p w14:paraId="077CA5D0">
      <w:pPr>
        <w:pStyle w:val="8"/>
        <w:numPr>
          <w:ilvl w:val="0"/>
          <w:numId w:val="3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approximation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exact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71937CD4">
      <w:pPr>
        <w:pStyle w:val="8"/>
        <w:numPr>
          <w:ilvl w:val="0"/>
          <w:numId w:val="3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approximation</w:t>
      </w:r>
      <w:r>
        <w:rPr>
          <w:spacing w:val="-2"/>
          <w:sz w:val="24"/>
        </w:rPr>
        <w:t xml:space="preserve"> </w:t>
      </w:r>
      <w:r>
        <w:rPr>
          <w:sz w:val="24"/>
        </w:rPr>
        <w:t>factor:</w:t>
      </w:r>
      <w:r>
        <w:rPr>
          <w:spacing w:val="2"/>
          <w:sz w:val="24"/>
        </w:rPr>
        <w:t xml:space="preserve"> </w:t>
      </w:r>
      <w:r>
        <w:rPr>
          <w:sz w:val="24"/>
        </w:rPr>
        <w:t>|Approx|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|Exact|.</w:t>
      </w:r>
    </w:p>
    <w:p w14:paraId="009C773F">
      <w:pPr>
        <w:pStyle w:val="6"/>
      </w:pPr>
    </w:p>
    <w:p w14:paraId="35430FC3">
      <w:pPr>
        <w:pStyle w:val="6"/>
        <w:spacing w:before="47"/>
      </w:pPr>
    </w:p>
    <w:p w14:paraId="31EB38E1">
      <w:pPr>
        <w:pStyle w:val="2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Code:</w:t>
      </w:r>
    </w:p>
    <w:p w14:paraId="2934BC6F">
      <w:pPr>
        <w:pStyle w:val="6"/>
        <w:spacing w:before="7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114300</wp:posOffset>
            </wp:positionV>
            <wp:extent cx="6146165" cy="213995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378" cy="213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F7475">
      <w:pPr>
        <w:pStyle w:val="6"/>
        <w:spacing w:after="0"/>
        <w:rPr>
          <w:b/>
          <w:sz w:val="13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51C7240E">
      <w:pPr>
        <w:spacing w:before="59"/>
        <w:ind w:left="23" w:right="837" w:firstLine="0"/>
        <w:jc w:val="left"/>
        <w:rPr>
          <w:b/>
          <w:sz w:val="24"/>
        </w:rPr>
      </w:pPr>
      <w:r>
        <w:rPr>
          <w:b/>
          <w:sz w:val="28"/>
        </w:rPr>
        <w:t>Q4.</w:t>
      </w:r>
      <w:r>
        <w:rPr>
          <w:b/>
          <w:spacing w:val="-4"/>
          <w:sz w:val="28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approximation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Cover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problem.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Analyze its performance on different input sizes and compare it with the optimal solution.</w:t>
      </w:r>
    </w:p>
    <w:p w14:paraId="144A0D47"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Consider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universe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{1,2,3,4,5,6,7} 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sets=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{{1,2,3},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{2,4},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{3,4,5,6},</w:t>
      </w:r>
    </w:p>
    <w:p w14:paraId="2F5305ED">
      <w:pPr>
        <w:spacing w:before="4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{4,5}, {5,6,7},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{6,7}}</w:t>
      </w:r>
    </w:p>
    <w:p w14:paraId="107753BD">
      <w:pPr>
        <w:pStyle w:val="6"/>
        <w:rPr>
          <w:b/>
        </w:rPr>
      </w:pPr>
    </w:p>
    <w:p w14:paraId="6A17B921">
      <w:pPr>
        <w:pStyle w:val="6"/>
        <w:spacing w:before="41"/>
        <w:rPr>
          <w:b/>
        </w:rPr>
      </w:pPr>
    </w:p>
    <w:p w14:paraId="3CDACA17">
      <w:pPr>
        <w:pStyle w:val="6"/>
        <w:ind w:left="23" w:right="837"/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>
        <w:t>Implement a</w:t>
      </w:r>
      <w:r>
        <w:rPr>
          <w:spacing w:val="-2"/>
        </w:rPr>
        <w:t xml:space="preserve"> </w:t>
      </w:r>
      <w:r>
        <w:t>greedy</w:t>
      </w:r>
      <w:r>
        <w:rPr>
          <w:spacing w:val="-12"/>
        </w:rPr>
        <w:t xml:space="preserve"> </w:t>
      </w:r>
      <w:r>
        <w:t>approximation</w:t>
      </w:r>
      <w:r>
        <w:rPr>
          <w:spacing w:val="-8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>problem,</w:t>
      </w:r>
      <w:r>
        <w:rPr>
          <w:spacing w:val="-1"/>
        </w:rPr>
        <w:t xml:space="preserve"> </w:t>
      </w:r>
      <w:r>
        <w:t>compare it with the optimal solution, and analyse its performance.</w:t>
      </w:r>
    </w:p>
    <w:p w14:paraId="44311B39">
      <w:pPr>
        <w:pStyle w:val="6"/>
      </w:pPr>
    </w:p>
    <w:p w14:paraId="4FFA116E">
      <w:pPr>
        <w:pStyle w:val="6"/>
        <w:spacing w:before="41"/>
      </w:pPr>
    </w:p>
    <w:p w14:paraId="2A90B9B2">
      <w:pPr>
        <w:pStyle w:val="2"/>
      </w:pPr>
      <w:r>
        <w:rPr>
          <w:spacing w:val="-2"/>
        </w:rPr>
        <w:t>Algorithm:</w:t>
      </w:r>
    </w:p>
    <w:p w14:paraId="339FA294">
      <w:pPr>
        <w:pStyle w:val="3"/>
        <w:numPr>
          <w:ilvl w:val="0"/>
          <w:numId w:val="4"/>
        </w:numPr>
        <w:tabs>
          <w:tab w:val="left" w:pos="267"/>
        </w:tabs>
        <w:spacing w:before="167" w:after="0" w:line="240" w:lineRule="auto"/>
        <w:ind w:left="267" w:right="0" w:hanging="244"/>
        <w:jc w:val="left"/>
      </w:pPr>
      <w:r>
        <w:t>Greedy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rPr>
          <w:spacing w:val="-2"/>
        </w:rPr>
        <w:t>Cover:</w:t>
      </w:r>
    </w:p>
    <w:p w14:paraId="1FEA6BD7">
      <w:pPr>
        <w:pStyle w:val="8"/>
        <w:numPr>
          <w:ilvl w:val="1"/>
          <w:numId w:val="4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1"/>
          <w:sz w:val="24"/>
        </w:rPr>
        <w:t xml:space="preserve"> </w:t>
      </w:r>
      <w:r>
        <w:rPr>
          <w:sz w:val="24"/>
        </w:rPr>
        <w:t>covered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{} and</w:t>
      </w:r>
      <w:r>
        <w:rPr>
          <w:spacing w:val="-1"/>
          <w:sz w:val="24"/>
        </w:rPr>
        <w:t xml:space="preserve"> </w:t>
      </w:r>
      <w:r>
        <w:rPr>
          <w:sz w:val="24"/>
        </w:rPr>
        <w:t>cover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[].</w:t>
      </w:r>
    </w:p>
    <w:p w14:paraId="16C0ECAA">
      <w:pPr>
        <w:pStyle w:val="8"/>
        <w:numPr>
          <w:ilvl w:val="1"/>
          <w:numId w:val="4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covered ≠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U:</w:t>
      </w:r>
    </w:p>
    <w:p w14:paraId="51A5BE15">
      <w:pPr>
        <w:pStyle w:val="8"/>
        <w:numPr>
          <w:ilvl w:val="2"/>
          <w:numId w:val="4"/>
        </w:numPr>
        <w:tabs>
          <w:tab w:val="left" w:pos="1463"/>
        </w:tabs>
        <w:spacing w:before="156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covers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largest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uncovered</w:t>
      </w:r>
      <w:r>
        <w:rPr>
          <w:b/>
          <w:spacing w:val="-2"/>
          <w:sz w:val="24"/>
        </w:rPr>
        <w:t xml:space="preserve"> elements</w:t>
      </w:r>
      <w:r>
        <w:rPr>
          <w:spacing w:val="-2"/>
          <w:sz w:val="24"/>
        </w:rPr>
        <w:t>.</w:t>
      </w:r>
    </w:p>
    <w:p w14:paraId="7B6E8737">
      <w:pPr>
        <w:pStyle w:val="8"/>
        <w:numPr>
          <w:ilvl w:val="2"/>
          <w:numId w:val="4"/>
        </w:numPr>
        <w:tabs>
          <w:tab w:val="left" w:pos="1463"/>
        </w:tabs>
        <w:spacing w:before="161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cover and</w:t>
      </w:r>
      <w:r>
        <w:rPr>
          <w:spacing w:val="-2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covered.</w:t>
      </w:r>
    </w:p>
    <w:p w14:paraId="60C4900B">
      <w:pPr>
        <w:pStyle w:val="8"/>
        <w:numPr>
          <w:ilvl w:val="1"/>
          <w:numId w:val="4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cover.</w:t>
      </w:r>
    </w:p>
    <w:p w14:paraId="25329929">
      <w:pPr>
        <w:pStyle w:val="3"/>
        <w:numPr>
          <w:ilvl w:val="0"/>
          <w:numId w:val="4"/>
        </w:numPr>
        <w:tabs>
          <w:tab w:val="left" w:pos="267"/>
        </w:tabs>
        <w:spacing w:before="166" w:after="0" w:line="240" w:lineRule="auto"/>
        <w:ind w:left="267" w:right="0" w:hanging="244"/>
        <w:jc w:val="left"/>
      </w:pPr>
      <w:r>
        <w:t>Optimal</w:t>
      </w:r>
      <w:r>
        <w:rPr>
          <w:spacing w:val="-8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(Brute</w:t>
      </w:r>
      <w:r>
        <w:rPr>
          <w:spacing w:val="-4"/>
        </w:rPr>
        <w:t xml:space="preserve"> </w:t>
      </w:r>
      <w:r>
        <w:rPr>
          <w:spacing w:val="-2"/>
        </w:rPr>
        <w:t>Force):</w:t>
      </w:r>
    </w:p>
    <w:p w14:paraId="43EC2866">
      <w:pPr>
        <w:pStyle w:val="8"/>
        <w:numPr>
          <w:ilvl w:val="1"/>
          <w:numId w:val="4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Enumerate all</w:t>
      </w:r>
      <w:r>
        <w:rPr>
          <w:spacing w:val="-3"/>
          <w:sz w:val="24"/>
        </w:rPr>
        <w:t xml:space="preserve"> </w:t>
      </w:r>
      <w:r>
        <w:rPr>
          <w:sz w:val="24"/>
        </w:rPr>
        <w:t>subsets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S.</w:t>
      </w:r>
    </w:p>
    <w:p w14:paraId="059D64E7">
      <w:pPr>
        <w:pStyle w:val="8"/>
        <w:numPr>
          <w:ilvl w:val="1"/>
          <w:numId w:val="4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smallest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subset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union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U.</w:t>
      </w:r>
    </w:p>
    <w:p w14:paraId="5888A317">
      <w:pPr>
        <w:pStyle w:val="3"/>
        <w:numPr>
          <w:ilvl w:val="0"/>
          <w:numId w:val="4"/>
        </w:numPr>
        <w:tabs>
          <w:tab w:val="left" w:pos="267"/>
        </w:tabs>
        <w:spacing w:before="166" w:after="0" w:line="240" w:lineRule="auto"/>
        <w:ind w:left="267" w:right="0" w:hanging="244"/>
        <w:jc w:val="left"/>
      </w:pP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>Analysis:</w:t>
      </w:r>
    </w:p>
    <w:p w14:paraId="7F6B29C5">
      <w:pPr>
        <w:pStyle w:val="8"/>
        <w:numPr>
          <w:ilvl w:val="0"/>
          <w:numId w:val="5"/>
        </w:numPr>
        <w:tabs>
          <w:tab w:val="left" w:pos="743"/>
        </w:tabs>
        <w:spacing w:before="15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Compare size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greedy</w:t>
      </w:r>
      <w:r>
        <w:rPr>
          <w:spacing w:val="-9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solution.</w:t>
      </w:r>
    </w:p>
    <w:p w14:paraId="593C7C65">
      <w:pPr>
        <w:pStyle w:val="6"/>
      </w:pPr>
    </w:p>
    <w:p w14:paraId="09D9A3C4">
      <w:pPr>
        <w:pStyle w:val="6"/>
        <w:spacing w:before="47"/>
      </w:pPr>
    </w:p>
    <w:p w14:paraId="3AAF6109">
      <w:pPr>
        <w:pStyle w:val="2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Code:</w:t>
      </w:r>
    </w:p>
    <w:p w14:paraId="42100FAD">
      <w:pPr>
        <w:pStyle w:val="6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100330</wp:posOffset>
            </wp:positionV>
            <wp:extent cx="5690235" cy="301879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391" cy="301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19D13">
      <w:pPr>
        <w:pStyle w:val="6"/>
        <w:spacing w:after="0"/>
        <w:rPr>
          <w:b/>
          <w:sz w:val="11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2163924D">
      <w:pPr>
        <w:pStyle w:val="3"/>
        <w:spacing w:before="59" w:line="242" w:lineRule="auto"/>
        <w:ind w:right="837"/>
      </w:pPr>
      <w:r>
        <w:rPr>
          <w:sz w:val="28"/>
        </w:rPr>
        <w:t xml:space="preserve">Q5.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heuristic</w:t>
      </w:r>
      <w:r>
        <w:rPr>
          <w:spacing w:val="-3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(e.g., First-Fit,</w:t>
      </w:r>
      <w:r>
        <w:rPr>
          <w:spacing w:val="-5"/>
        </w:rPr>
        <w:t xml:space="preserve"> </w:t>
      </w:r>
      <w:r>
        <w:t>Best-Fit)</w:t>
      </w:r>
      <w:r>
        <w:rPr>
          <w:spacing w:val="-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Bin</w:t>
      </w:r>
      <w:r>
        <w:rPr>
          <w:spacing w:val="-2"/>
        </w:rPr>
        <w:t xml:space="preserve"> </w:t>
      </w:r>
      <w:r>
        <w:t>Packing problem. Evaluate its performance in terms of the number</w:t>
      </w:r>
      <w:r>
        <w:rPr>
          <w:spacing w:val="-2"/>
        </w:rPr>
        <w:t xml:space="preserve"> </w:t>
      </w:r>
      <w:r>
        <w:t>of bins used and the computational</w:t>
      </w:r>
      <w:r>
        <w:rPr>
          <w:spacing w:val="-8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required.</w:t>
      </w:r>
      <w:r>
        <w:rPr>
          <w:spacing w:val="-1"/>
        </w:rPr>
        <w:t xml:space="preserve"> </w:t>
      </w:r>
      <w:r>
        <w:t>Consider</w:t>
      </w:r>
      <w:r>
        <w:rPr>
          <w:spacing w:val="-1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 item</w:t>
      </w:r>
      <w:r>
        <w:rPr>
          <w:spacing w:val="-6"/>
        </w:rPr>
        <w:t xml:space="preserve"> </w:t>
      </w:r>
      <w:r>
        <w:t>weights</w:t>
      </w:r>
      <w:r>
        <w:rPr>
          <w:spacing w:val="-6"/>
        </w:rPr>
        <w:t xml:space="preserve"> </w:t>
      </w:r>
      <w:r>
        <w:t>{4,8,1,4,2,1}and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bin capacity of 10.</w:t>
      </w:r>
    </w:p>
    <w:p w14:paraId="02638258">
      <w:pPr>
        <w:pStyle w:val="6"/>
        <w:rPr>
          <w:b/>
        </w:rPr>
      </w:pPr>
    </w:p>
    <w:p w14:paraId="3FBB2945">
      <w:pPr>
        <w:pStyle w:val="6"/>
        <w:spacing w:before="35"/>
        <w:rPr>
          <w:b/>
        </w:rPr>
      </w:pPr>
    </w:p>
    <w:p w14:paraId="45181AB7">
      <w:pPr>
        <w:pStyle w:val="6"/>
        <w:spacing w:line="242" w:lineRule="auto"/>
        <w:ind w:left="23" w:right="837"/>
        <w:rPr>
          <w:rFonts w:ascii="Calibri"/>
        </w:rPr>
      </w:pPr>
      <w:r>
        <w:rPr>
          <w:b/>
          <w:sz w:val="28"/>
        </w:rPr>
        <w:t>Aim:</w:t>
      </w:r>
      <w:r>
        <w:rPr>
          <w:b/>
          <w:spacing w:val="-4"/>
          <w:sz w:val="28"/>
        </w:rPr>
        <w:t xml:space="preserve"> </w:t>
      </w:r>
      <w:r>
        <w:t>Implement a heuristic</w:t>
      </w:r>
      <w:r>
        <w:rPr>
          <w:spacing w:val="-2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(First-Fit) for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Bin</w:t>
      </w:r>
      <w:r>
        <w:rPr>
          <w:spacing w:val="-6"/>
        </w:rPr>
        <w:t xml:space="preserve"> </w:t>
      </w:r>
      <w:r>
        <w:t>Packing</w:t>
      </w:r>
      <w:r>
        <w:rPr>
          <w:spacing w:val="-1"/>
        </w:rPr>
        <w:t xml:space="preserve"> </w:t>
      </w:r>
      <w:r>
        <w:t>problem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evaluate its performance in terms of the number of bins used and computational efficiency</w:t>
      </w:r>
      <w:r>
        <w:rPr>
          <w:rFonts w:ascii="Calibri"/>
        </w:rPr>
        <w:t>.</w:t>
      </w:r>
    </w:p>
    <w:p w14:paraId="11C8F4A8">
      <w:pPr>
        <w:pStyle w:val="6"/>
        <w:rPr>
          <w:rFonts w:ascii="Calibri"/>
        </w:rPr>
      </w:pPr>
    </w:p>
    <w:p w14:paraId="7964157E">
      <w:pPr>
        <w:pStyle w:val="6"/>
        <w:spacing w:before="22"/>
        <w:rPr>
          <w:rFonts w:ascii="Calibri"/>
        </w:rPr>
      </w:pPr>
    </w:p>
    <w:p w14:paraId="05701D3C">
      <w:pPr>
        <w:pStyle w:val="2"/>
      </w:pPr>
      <w:r>
        <w:rPr>
          <w:spacing w:val="-2"/>
        </w:rPr>
        <w:t>Algorithm:</w:t>
      </w:r>
    </w:p>
    <w:p w14:paraId="3EE72DC9">
      <w:pPr>
        <w:pStyle w:val="8"/>
        <w:numPr>
          <w:ilvl w:val="0"/>
          <w:numId w:val="6"/>
        </w:numPr>
        <w:tabs>
          <w:tab w:val="left" w:pos="743"/>
        </w:tabs>
        <w:spacing w:before="15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empty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bins.</w:t>
      </w:r>
    </w:p>
    <w:p w14:paraId="30B1DC52">
      <w:pPr>
        <w:pStyle w:val="8"/>
        <w:numPr>
          <w:ilvl w:val="0"/>
          <w:numId w:val="6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 item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list:</w:t>
      </w:r>
    </w:p>
    <w:p w14:paraId="42455BF7">
      <w:pPr>
        <w:pStyle w:val="8"/>
        <w:numPr>
          <w:ilvl w:val="1"/>
          <w:numId w:val="6"/>
        </w:numPr>
        <w:tabs>
          <w:tab w:val="left" w:pos="1463"/>
        </w:tabs>
        <w:spacing w:before="161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Place it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bin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accommodate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4FEFBCEF">
      <w:pPr>
        <w:pStyle w:val="8"/>
        <w:numPr>
          <w:ilvl w:val="1"/>
          <w:numId w:val="6"/>
        </w:numPr>
        <w:tabs>
          <w:tab w:val="left" w:pos="1463"/>
        </w:tabs>
        <w:spacing w:before="156" w:after="0" w:line="240" w:lineRule="auto"/>
        <w:ind w:left="1463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bin exists,</w:t>
      </w:r>
      <w:r>
        <w:rPr>
          <w:spacing w:val="4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bin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there.</w:t>
      </w:r>
    </w:p>
    <w:p w14:paraId="65F06674">
      <w:pPr>
        <w:pStyle w:val="8"/>
        <w:numPr>
          <w:ilvl w:val="0"/>
          <w:numId w:val="6"/>
        </w:numPr>
        <w:tabs>
          <w:tab w:val="left" w:pos="743"/>
        </w:tabs>
        <w:spacing w:before="16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bins</w:t>
      </w:r>
      <w:r>
        <w:rPr>
          <w:spacing w:val="-3"/>
          <w:sz w:val="24"/>
        </w:rPr>
        <w:t xml:space="preserve"> </w:t>
      </w:r>
      <w:r>
        <w:rPr>
          <w:sz w:val="24"/>
        </w:rPr>
        <w:t>and 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bins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65280696">
      <w:pPr>
        <w:pStyle w:val="6"/>
      </w:pPr>
    </w:p>
    <w:p w14:paraId="4E81B4C5">
      <w:pPr>
        <w:pStyle w:val="6"/>
      </w:pPr>
    </w:p>
    <w:p w14:paraId="5CEBCC5D">
      <w:pPr>
        <w:pStyle w:val="6"/>
        <w:spacing w:before="208"/>
      </w:pPr>
    </w:p>
    <w:p w14:paraId="5529E815">
      <w:pPr>
        <w:pStyle w:val="2"/>
      </w:pPr>
      <w:r>
        <w:t>Python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27F9C7EB">
      <w:pPr>
        <w:pStyle w:val="6"/>
        <w:spacing w:before="8"/>
        <w:rPr>
          <w:b/>
          <w:sz w:val="11"/>
        </w:rPr>
      </w:pPr>
      <w:r>
        <w:rPr>
          <w:b/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100965</wp:posOffset>
            </wp:positionV>
            <wp:extent cx="5640705" cy="32321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750" cy="3232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501CD">
      <w:pPr>
        <w:pStyle w:val="6"/>
        <w:spacing w:after="0"/>
        <w:rPr>
          <w:b/>
          <w:sz w:val="11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6FA9E06D">
      <w:pPr>
        <w:pStyle w:val="6"/>
        <w:spacing w:before="8"/>
        <w:rPr>
          <w:b/>
          <w:sz w:val="11"/>
        </w:rPr>
      </w:pPr>
      <w:bookmarkStart w:id="0" w:name="_GoBack"/>
      <w:bookmarkEnd w:id="0"/>
    </w:p>
    <w:sectPr>
      <w:pgSz w:w="11910" w:h="16840"/>
      <w:pgMar w:top="136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267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53" w:hanging="2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4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9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6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651F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66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61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2025-10-31T02:45:00Z</dcterms:created>
  <dc:creator>Sai Mounika Narra</dc:creator>
  <cp:lastModifiedBy>Natukula Goutham</cp:lastModifiedBy>
  <dcterms:modified xsi:type="dcterms:W3CDTF">2025-11-08T02:56:20Z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AD58BE2C04EE41E0B8A060208EFD27FE_12</vt:lpwstr>
  </property>
</Properties>
</file>